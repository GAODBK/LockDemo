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Android studio环境搭建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j7epA" w:id="0"/>
      <w:r>
        <w:rPr>
          <w:rFonts w:ascii="宋体" w:hAnsi="Times New Roman" w:eastAsia="宋体"/>
        </w:rPr>
        <w:t>jdk，gradle 下载</w:t>
      </w:r>
    </w:p>
    <w:bookmarkEnd w:id="0"/>
    <w:bookmarkStart w:name="u8a4f3ef1" w:id="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 xml:space="preserve">Oracle 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官网，注册账号，下载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jdk8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or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jdk11</w:t>
      </w:r>
    </w:p>
    <w:bookmarkEnd w:id="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d52e9743" w:id="2"/>
      <w:r>
        <w:rPr>
          <w:rFonts w:ascii="宋体" w:hAnsi="Times New Roman" w:eastAsia="宋体"/>
          <w:b w:val="false"/>
          <w:i w:val="false"/>
          <w:color w:val="808080"/>
          <w:sz w:val="22"/>
        </w:rPr>
        <w:t>不用下太高级的版本，因为需要注意 Gradle版本与Java版本的对应关系</w:t>
      </w:r>
    </w:p>
    <w:bookmarkEnd w:id="2"/>
    <w:bookmarkStart w:name="u8559fd96" w:id="3"/>
    <w:p>
      <w:pPr>
        <w:spacing w:after="50" w:line="360" w:lineRule="auto" w:beforeLines="100"/>
        <w:ind w:left="0"/>
        <w:jc w:val="left"/>
      </w:pPr>
      <w:bookmarkStart w:name="u6040750e" w:id="4"/>
      <w:r>
        <w:rPr>
          <w:rFonts w:eastAsia="宋体" w:ascii="宋体"/>
        </w:rPr>
        <w:drawing>
          <wp:inline distT="0" distB="0" distL="0" distR="0">
            <wp:extent cx="3318933" cy="33436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8933" cy="33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bookmarkEnd w:id="3"/>
    <w:bookmarkStart w:name="ud2873029" w:id="5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去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 官网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下载，由于我看不懂别人的解释，直接跟着他们的版本号 进行操作 下载，故下载的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gradle6.1.1</w:t>
      </w:r>
    </w:p>
    <w:bookmarkEnd w:id="5"/>
    <w:bookmarkStart w:name="u42efae6a" w:id="6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配置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GRADLE_USER_HOME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环境</w:t>
      </w:r>
    </w:p>
    <w:bookmarkEnd w:id="6"/>
    <w:bookmarkStart w:name="YxNnN" w:id="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GRADLE_USER_HOME</w:t>
        <w:br/>
        <w:t>D:\environment\gradle-6.1.1</w:t>
        <w:br/>
      </w:r>
    </w:p>
    <w:bookmarkEnd w:id="7"/>
    <w:bookmarkStart w:name="wJfvh" w:id="8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下载 as 与SDK</w:t>
      </w:r>
    </w:p>
    <w:bookmarkEnd w:id="8"/>
    <w:bookmarkStart w:name="u4b7422ca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Android studio 在官网 下载 不难，</w:t>
      </w:r>
    </w:p>
    <w:bookmarkEnd w:id="9"/>
    <w:bookmarkStart w:name="uda133341" w:id="10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不过 接着就要下载 AndroidSDK 了，这玩意 要连接 Google 的（故：启动clash，准备 20个G 的国外流量 和 一个小时的时间（网速越好，下载越快））；</w:t>
      </w:r>
    </w:p>
    <w:bookmarkEnd w:id="10"/>
    <w:bookmarkStart w:name="u5737cb5a" w:id="11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若能正确的下载完SDK，通过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设置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&gt;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SDK Manager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查看SDK的下载内容，</w:t>
      </w:r>
    </w:p>
    <w:bookmarkEnd w:id="11"/>
    <w:bookmarkStart w:name="u8d234994" w:id="12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这个AndroidSDK在电脑D盘占了9.8G，C盘也是差不多 这么大的内存消耗</w:t>
      </w:r>
    </w:p>
    <w:bookmarkEnd w:id="12"/>
    <w:bookmarkStart w:name="u966b7929" w:id="13"/>
    <w:p>
      <w:pPr>
        <w:numPr>
          <w:ilvl w:val="1"/>
          <w:numId w:val="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但大概率 在 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SDK Tools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页面缺少了 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Command-line Tools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这个工具，等待下载一下（这个是为了 flutter 的开发做准备，flutter 需要这个东西）</w:t>
      </w:r>
    </w:p>
    <w:bookmarkEnd w:id="13"/>
    <w:bookmarkStart w:name="u69e34f6a" w:id="14"/>
    <w:p>
      <w:pPr>
        <w:spacing w:after="50" w:line="360" w:lineRule="auto" w:beforeLines="100"/>
        <w:ind w:left="0"/>
        <w:jc w:val="left"/>
      </w:pPr>
      <w:bookmarkStart w:name="dHVXN" w:id="15"/>
      <w:r>
        <w:rPr>
          <w:rFonts w:eastAsia="宋体" w:ascii="宋体"/>
        </w:rPr>
        <w:drawing>
          <wp:inline distT="0" distB="0" distL="0" distR="0">
            <wp:extent cx="2895600" cy="272119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363d163a" w:id="16"/>
    <w:p>
      <w:pPr>
        <w:spacing w:after="50" w:line="360" w:lineRule="auto" w:beforeLines="100"/>
        <w:ind w:left="0"/>
        <w:jc w:val="left"/>
      </w:pPr>
      <w:bookmarkStart w:name="UkHtM" w:id="17"/>
      <w:r>
        <w:rPr>
          <w:rFonts w:eastAsia="宋体" w:ascii="宋体"/>
        </w:rPr>
        <w:drawing>
          <wp:inline distT="0" distB="0" distL="0" distR="0">
            <wp:extent cx="5841999" cy="23483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4266" cy="28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bookmarkEnd w:id="16"/>
    <w:bookmarkStart w:name="u6cfab240" w:id="18"/>
    <w:p>
      <w:pPr>
        <w:spacing w:after="50" w:line="360" w:lineRule="auto" w:beforeLines="100"/>
        <w:ind w:left="0"/>
        <w:jc w:val="left"/>
      </w:pPr>
      <w:bookmarkStart w:name="uc9ebbb3e" w:id="19"/>
      <w:r>
        <w:rPr>
          <w:rFonts w:eastAsia="宋体" w:ascii="宋体"/>
        </w:rPr>
        <w:drawing>
          <wp:inline distT="0" distB="0" distL="0" distR="0">
            <wp:extent cx="5842000" cy="29442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35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bookmarkStart w:name="LYlsZ" w:id="20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打开一个安卓项目</w:t>
      </w:r>
    </w:p>
    <w:bookmarkEnd w:id="20"/>
    <w:bookmarkStart w:name="uf2b67d64" w:id="21"/>
    <w:p>
      <w:pPr>
        <w:spacing w:after="50" w:line="360" w:lineRule="auto" w:beforeLines="100"/>
        <w:ind w:left="0"/>
        <w:jc w:val="left"/>
      </w:pPr>
      <w:bookmarkStart w:name="u9a6c944c" w:id="22"/>
      <w:r>
        <w:rPr>
          <w:rFonts w:eastAsia="宋体" w:ascii="宋体"/>
        </w:rPr>
        <w:drawing>
          <wp:inline distT="0" distB="0" distL="0" distR="0">
            <wp:extent cx="3183467" cy="38669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467" cy="38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aAiuR" w:id="2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先用较快的手速，关闭底部的自动下载</w:t>
      </w:r>
    </w:p>
    <w:bookmarkEnd w:id="23"/>
    <w:bookmarkStart w:name="u53815ece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在2024年，下载Android studio 新建一个项目 程序设计为默认下载 gradle8.3.0，而且还TM不好找 下方的两个文件</w:t>
      </w:r>
    </w:p>
    <w:bookmarkEnd w:id="24"/>
    <w:bookmarkStart w:name="ub97267ce" w:id="25"/>
    <w:bookmarkEnd w:id="2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8893a23a" w:id="26"/>
      <w:r>
        <w:rPr>
          <w:rFonts w:ascii="宋体" w:hAnsi="Times New Roman" w:eastAsia="宋体"/>
          <w:b w:val="false"/>
          <w:i w:val="false"/>
          <w:color w:val="808080"/>
          <w:sz w:val="22"/>
        </w:rPr>
        <w:t>安卓开发克隆github上的项目到本地后</w:t>
      </w:r>
    </w:p>
    <w:bookmarkEnd w:id="26"/>
    <w:bookmarkStart w:name="ua942f860" w:id="2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替换APP下的build.gradlle</w:t>
      </w:r>
    </w:p>
    <w:bookmarkEnd w:id="27"/>
    <w:bookmarkStart w:name="u0747651c" w:id="2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和project下的build.gradle</w:t>
      </w:r>
    </w:p>
    <w:bookmarkEnd w:id="28"/>
    <w:bookmarkStart w:name="u71699c6e" w:id="29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2"/>
        </w:rPr>
        <w:t>将setting.gradle替换</w:t>
      </w:r>
    </w:p>
    <w:bookmarkEnd w:id="29"/>
    <w:bookmarkStart w:name="u0a7170ad" w:id="30"/>
    <w:bookmarkEnd w:id="30"/>
    <w:bookmarkStart w:name="EHAU1" w:id="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打开</w:t>
      </w:r>
      <w:r>
        <w:rPr>
          <w:rFonts w:ascii="宋体" w:hAnsi="Courier New" w:eastAsia="宋体"/>
        </w:rPr>
        <w:t>build.gradle</w:t>
      </w:r>
      <w:r>
        <w:rPr>
          <w:rFonts w:ascii="宋体" w:hAnsi="Times New Roman" w:eastAsia="宋体"/>
        </w:rPr>
        <w:t>文件</w:t>
      </w:r>
    </w:p>
    <w:bookmarkEnd w:id="31"/>
    <w:bookmarkStart w:name="u4a8efdf6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修改版本号，项目刚下载下来时，版本号是：</w:t>
      </w:r>
      <w:r>
        <w:rPr>
          <w:rFonts w:ascii="宋体" w:hAnsi="Times New Roman" w:eastAsia="宋体"/>
          <w:b w:val="false"/>
          <w:i w:val="false"/>
          <w:color w:val="6aab73"/>
          <w:sz w:val="24"/>
          <w:shd w:fill="1e1f22"/>
        </w:rPr>
        <w:t>.build:gradle:3.5.1'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，修改为</w:t>
      </w:r>
      <w:r>
        <w:rPr>
          <w:rFonts w:ascii="宋体" w:hAnsi="Times New Roman" w:eastAsia="宋体"/>
          <w:b w:val="false"/>
          <w:i w:val="false"/>
          <w:color w:val="6aab73"/>
          <w:sz w:val="24"/>
          <w:shd w:fill="1e1f22"/>
        </w:rPr>
        <w:t>.build:gradle:4.0.1'</w:t>
      </w:r>
    </w:p>
    <w:bookmarkEnd w:id="32"/>
    <w:bookmarkStart w:name="qqSBr" w:id="3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// Top-level build file where you can add configuration options common to all sub-projects/modules.</w:t>
        <w:br/>
        <w:t/>
        <w:br/>
        <w:t>buildscript {</w:t>
        <w:br/>
        <w:t>repositories {</w:t>
        <w:br/>
        <w:t xml:space="preserve">    google()</w:t>
        <w:br/>
        <w:t xml:space="preserve">    jcenter()</w:t>
        <w:br/>
        <w:t/>
        <w:br/>
        <w:t>}</w:t>
        <w:br/>
        <w:t>dependencies {</w:t>
        <w:br/>
        <w:t>classpath 'com.android.tools.build:gradle:4.0.1'</w:t>
        <w:br/>
        <w:t>//        classpath 'com.android.tools.build:gradle:6.1.1'</w:t>
        <w:br/>
        <w:t>}</w:t>
        <w:br/>
        <w:t>// NOTE: Do not place your application dependencies here; they belong</w:t>
        <w:br/>
        <w:t>// in the individual module build.gradle files</w:t>
        <w:br/>
        <w:t/>
        <w:br/>
        <w:t>}</w:t>
        <w:br/>
        <w:t/>
        <w:br/>
        <w:t>allprojects {</w:t>
        <w:br/>
        <w:t xml:space="preserve">    repositories {</w:t>
        <w:br/>
        <w:t xml:space="preserve">        google()</w:t>
        <w:br/>
        <w:t xml:space="preserve">        jcenter()</w:t>
        <w:br/>
        <w:t/>
        <w:br/>
        <w:t xml:space="preserve">    }</w:t>
        <w:br/>
        <w:t>}</w:t>
        <w:br/>
        <w:t/>
        <w:br/>
        <w:t>task clean(type: Delete) {</w:t>
        <w:br/>
        <w:t xml:space="preserve">    delete rootProject.buildDir</w:t>
        <w:br/>
        <w:t>}</w:t>
        <w:br/>
      </w:r>
    </w:p>
    <w:bookmarkEnd w:id="33"/>
    <w:p>
      <w:pPr>
        <w:spacing w:after="50" w:line="360" w:lineRule="auto" w:beforeLines="100"/>
        <w:ind w:left="0"/>
        <w:jc w:val="left"/>
      </w:pPr>
      <w:bookmarkStart w:name="ufb8eea8f" w:id="34"/>
      <w:bookmarkEnd w:id="34"/>
      <w:r>
        <w:rPr>
          <w:rFonts w:ascii="宋体" w:hAnsi="Times New Roman" w:eastAsia="宋体"/>
          <w:b w:val="false"/>
          <w:i w:val="false"/>
          <w:color w:val="000000"/>
          <w:sz w:val="22"/>
        </w:rPr>
        <w:t>这是我看的 对于 gradle 版本号 在 as 的解释</w:t>
      </w:r>
      <w:bookmarkStart w:name="ufb8eea8f" w:id="35"/>
      <w:bookmarkEnd w:id="35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d70725a0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在后续的操作中，我会解释我对这个的设置（偏转的解释）</w:t>
      </w:r>
    </w:p>
    <w:bookmarkEnd w:id="36"/>
    <w:bookmarkStart w:name="uafe97ee3" w:id="37"/>
    <w:p>
      <w:pPr>
        <w:spacing w:after="50" w:line="360" w:lineRule="auto" w:beforeLines="100"/>
        <w:ind w:left="0"/>
        <w:jc w:val="left"/>
      </w:pPr>
      <w:bookmarkStart w:name="ud14e1005" w:id="38"/>
      <w:r>
        <w:rPr>
          <w:rFonts w:eastAsia="宋体" w:ascii="宋体"/>
        </w:rPr>
        <w:drawing>
          <wp:inline distT="0" distB="0" distL="0" distR="0">
            <wp:extent cx="4216400" cy="46505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6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Rg9d1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 </w:t>
      </w:r>
      <w:hyperlink r:id="rId1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https://stackoverflow.com/questions/56016265/could-not-find-com-android-tools-buildgradle5-1-1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End w:id="39"/>
    <w:bookmarkStart w:name="FB7Tr" w:id="4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打开</w:t>
      </w:r>
      <w:r>
        <w:rPr>
          <w:rFonts w:ascii="宋体" w:hAnsi="Courier New" w:eastAsia="宋体"/>
        </w:rPr>
        <w:t>gradle-wrapper.properties</w:t>
      </w:r>
      <w:r>
        <w:rPr>
          <w:rFonts w:ascii="宋体" w:hAnsi="Times New Roman" w:eastAsia="宋体"/>
        </w:rPr>
        <w:t>文件</w:t>
      </w:r>
    </w:p>
    <w:bookmarkEnd w:id="40"/>
    <w:bookmarkStart w:name="uf39a60aa" w:id="41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配置 </w:t>
      </w:r>
      <w:r>
        <w:rPr>
          <w:rFonts w:ascii="宋体" w:hAnsi="Courier New" w:eastAsia="宋体"/>
          <w:b w:val="false"/>
          <w:i w:val="false"/>
          <w:color w:val="000000"/>
          <w:sz w:val="24"/>
        </w:rPr>
        <w:t>GRADLE_USER_HOME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环境</w:t>
      </w:r>
    </w:p>
    <w:bookmarkEnd w:id="41"/>
    <w:bookmarkStart w:name="u7057edea" w:id="42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注释掉 下载 网址链接，如果是在第一步没有下gradle，那在这一步需要下载</w:t>
      </w:r>
    </w:p>
    <w:bookmarkEnd w:id="42"/>
    <w:bookmarkStart w:name="w6EBb" w:id="4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#Fri Mar 01 10:58:54 CST 2024</w:t>
        <w:br/>
        <w:t>distributionBase=GRADLE_USER_HOME</w:t>
        <w:br/>
        <w:t>distributionPath=wrapper/dists</w:t>
        <w:br/>
        <w:t>#distributionUrl=https\://services.gradle.org/distributions/gradle-6.1.1-bin.zip</w:t>
        <w:br/>
        <w:t>zipStoreBase=GRADLE_USER_HOME</w:t>
        <w:br/>
        <w:t>zipStorePath=wrapper/dists</w:t>
        <w:br/>
      </w:r>
    </w:p>
    <w:bookmarkEnd w:id="43"/>
    <w:p>
      <w:pPr>
        <w:spacing w:after="50" w:line="360" w:lineRule="auto" w:beforeLines="100"/>
        <w:ind w:left="0"/>
        <w:jc w:val="left"/>
      </w:pPr>
      <w:bookmarkStart w:name="u26309e2e" w:id="44"/>
      <w:bookmarkEnd w:id="44"/>
      <w:r>
        <w:rPr>
          <w:rFonts w:ascii="宋体" w:hAnsi="Times New Roman" w:eastAsia="宋体"/>
          <w:b w:val="false"/>
          <w:i w:val="false"/>
          <w:color w:val="000000"/>
          <w:sz w:val="24"/>
        </w:rPr>
        <w:t>gradle 询问大佬 给的解释</w:t>
      </w:r>
      <w:bookmarkStart w:name="u26309e2e" w:id="45"/>
      <w:bookmarkEnd w:id="45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90c426ae" w:id="46"/>
    <w:p>
      <w:pPr>
        <w:spacing w:after="50" w:line="360" w:lineRule="auto" w:beforeLines="100"/>
        <w:ind w:left="0"/>
        <w:jc w:val="left"/>
      </w:pPr>
      <w:bookmarkStart w:name="u488ea4e8" w:id="47"/>
      <w:r>
        <w:rPr>
          <w:rFonts w:eastAsia="宋体" w:ascii="宋体"/>
        </w:rPr>
        <w:drawing>
          <wp:inline distT="0" distB="0" distL="0" distR="0">
            <wp:extent cx="5842000" cy="17701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0" cy="53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2a9ff2d9" w:id="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指定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 wrapper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的版本号（的下载版本）</w:t>
      </w:r>
    </w:p>
    <w:bookmarkEnd w:id="48"/>
    <w:bookmarkStart w:name="ua497b6b1" w:id="49"/>
    <w:bookmarkEnd w:id="49"/>
    <w:bookmarkStart w:name="uc9269583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指定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gradle插件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的版本号。如果你使用外置的gradle，只需要更新外置gradle的版本号就可以了</w:t>
      </w:r>
    </w:p>
    <w:bookmarkEnd w:id="50"/>
    <w:bookmarkStart w:name="u7b3d9a58" w:id="51"/>
    <w:p>
      <w:pPr>
        <w:spacing w:after="50" w:line="360" w:lineRule="auto" w:beforeLines="100"/>
        <w:ind w:left="0"/>
        <w:jc w:val="left"/>
      </w:pPr>
      <w:bookmarkStart w:name="ud571c399" w:id="52"/>
      <w:r>
        <w:rPr>
          <w:rFonts w:eastAsia="宋体" w:ascii="宋体"/>
        </w:rPr>
        <w:drawing>
          <wp:inline distT="0" distB="0" distL="0" distR="0">
            <wp:extent cx="5842000" cy="213812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0" cy="6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tEbgy" w:id="5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调用下载到本地的Java与gradle</w:t>
      </w:r>
    </w:p>
    <w:bookmarkEnd w:id="53"/>
    <w:bookmarkStart w:name="u8cd7a830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使用自己下载好 的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gradle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与</w:t>
      </w:r>
      <w:r>
        <w:rPr>
          <w:rFonts w:ascii="宋体" w:hAnsi="Courier New" w:eastAsia="宋体"/>
          <w:b w:val="false"/>
          <w:i w:val="false"/>
          <w:color w:val="000000"/>
          <w:sz w:val="22"/>
        </w:rPr>
        <w:t>Java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进行环境配置，省一点翻墙流量，</w:t>
      </w:r>
    </w:p>
    <w:bookmarkEnd w:id="54"/>
    <w:bookmarkStart w:name="u67211e96" w:id="55"/>
    <w:p>
      <w:pPr>
        <w:spacing w:after="50" w:line="360" w:lineRule="auto" w:beforeLines="100"/>
        <w:ind w:left="0"/>
        <w:jc w:val="left"/>
      </w:pPr>
      <w:bookmarkStart w:name="ud5794008" w:id="56"/>
      <w:r>
        <w:rPr>
          <w:rFonts w:eastAsia="宋体" w:ascii="宋体"/>
        </w:rPr>
        <w:drawing>
          <wp:inline distT="0" distB="0" distL="0" distR="0">
            <wp:extent cx="5842000" cy="228182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5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bookmarkEnd w:id="55"/>
    <w:bookmarkStart w:name="u2e29861a" w:id="57"/>
    <w:p>
      <w:pPr>
        <w:spacing w:after="50" w:line="360" w:lineRule="auto" w:beforeLines="100"/>
        <w:ind w:left="0"/>
        <w:jc w:val="left"/>
      </w:pPr>
      <w:bookmarkStart w:name="ua83ec5f8" w:id="58"/>
      <w:r>
        <w:rPr>
          <w:rFonts w:eastAsia="宋体" w:ascii="宋体"/>
        </w:rPr>
        <w:drawing>
          <wp:inline distT="0" distB="0" distL="0" distR="0">
            <wp:extent cx="5841999" cy="19979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066" cy="20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7"/>
    <w:bookmarkStart w:name="u4d3767b5" w:id="59"/>
    <w:p>
      <w:pPr>
        <w:spacing w:after="50" w:line="360" w:lineRule="auto" w:beforeLines="100"/>
        <w:ind w:left="0"/>
        <w:jc w:val="left"/>
      </w:pPr>
      <w:bookmarkStart w:name="u58230535" w:id="60"/>
      <w:r>
        <w:rPr>
          <w:rFonts w:eastAsia="宋体" w:ascii="宋体"/>
        </w:rPr>
        <w:drawing>
          <wp:inline distT="0" distB="0" distL="0" distR="0">
            <wp:extent cx="5841999" cy="32420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38534" cy="42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bookmarkEnd w:id="59"/>
    <w:bookmarkStart w:name="IxZMs" w:id="6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可以使用命令行与as 启动项目了</w:t>
      </w:r>
    </w:p>
    <w:bookmarkEnd w:id="61"/>
    <w:bookmarkStart w:name="u9ba67e7d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下载了模拟器，会看到模拟器的名字，已经出现，先启动模拟器，在启动项目，构建程序，出现在模拟器里</w:t>
      </w:r>
    </w:p>
    <w:bookmarkEnd w:id="62"/>
    <w:bookmarkStart w:name="udd797d04" w:id="63"/>
    <w:p>
      <w:pPr>
        <w:spacing w:after="50" w:line="360" w:lineRule="auto" w:beforeLines="100"/>
        <w:ind w:left="0"/>
        <w:jc w:val="left"/>
      </w:pPr>
      <w:bookmarkStart w:name="u4c7488ee" w:id="64"/>
      <w:r>
        <w:rPr>
          <w:rFonts w:eastAsia="宋体" w:ascii="宋体"/>
        </w:rPr>
        <w:drawing>
          <wp:inline distT="0" distB="0" distL="0" distR="0">
            <wp:extent cx="4351867" cy="9386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9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u0d30b0ca" w:id="65"/>
    <w:bookmarkEnd w:id="65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1">
      <w:start w:val="1"/>
      <w:numFmt w:val="lowerLetter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5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15="http://schemas.microsoft.com/office/word/2012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https://stackoverflow.com/questions/56016265/could-not-find-com-android-tools-buildgradle5-1-1" TargetMode="External" Type="http://schemas.openxmlformats.org/officeDocument/2006/relationships/hyperlink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